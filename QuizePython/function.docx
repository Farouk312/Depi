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spacing w:before="240" w:after="0" w:line="259" w:lineRule="auto"/>
        <w:rPr>
          <w:rFonts w:ascii="Calibri" w:hAnsi="Calibri" w:eastAsia="Calibri" w:cs="Calibri"/>
          <w:color w:val="2F5496"/>
          <w:sz w:val="32"/>
          <w:szCs w:val="32"/>
        </w:rPr>
      </w:pPr>
      <w:r>
        <w:rPr>
          <w:rFonts w:ascii="Calibri" w:hAnsi="Calibri" w:eastAsia="Calibri" w:cs="Calibri"/>
          <w:color w:val="2F5496"/>
          <w:sz w:val="32"/>
          <w:szCs w:val="32"/>
          <w:rtl w:val="0"/>
        </w:rPr>
        <w:t>Quiz</w:t>
      </w:r>
    </w:p>
    <w:p w14:paraId="00000002">
      <w:pPr>
        <w:pStyle w:val="11"/>
        <w:keepNext w:val="0"/>
        <w:keepLines w:val="0"/>
        <w:spacing w:after="0" w:line="240" w:lineRule="auto"/>
        <w:rPr>
          <w:rFonts w:ascii="Calibri" w:hAnsi="Calibri" w:eastAsia="Calibri" w:cs="Calibri"/>
          <w:sz w:val="56"/>
          <w:szCs w:val="56"/>
        </w:rPr>
      </w:pPr>
      <w:r>
        <w:rPr>
          <w:rFonts w:ascii="Calibri" w:hAnsi="Calibri" w:eastAsia="Calibri" w:cs="Calibri"/>
          <w:sz w:val="56"/>
          <w:szCs w:val="56"/>
          <w:rtl w:val="0"/>
        </w:rPr>
        <w:t>Python Day :</w:t>
      </w:r>
    </w:p>
    <w:p w14:paraId="00000003">
      <w:pPr>
        <w:pStyle w:val="10"/>
        <w:keepNext w:val="0"/>
        <w:keepLines w:val="0"/>
        <w:spacing w:after="160" w:line="259" w:lineRule="auto"/>
        <w:rPr>
          <w:rFonts w:ascii="Calibri" w:hAnsi="Calibri" w:eastAsia="Calibri" w:cs="Calibri"/>
          <w:color w:val="5A5A5A"/>
          <w:sz w:val="22"/>
          <w:szCs w:val="22"/>
        </w:rPr>
      </w:pPr>
    </w:p>
    <w:p w14:paraId="00000004">
      <w:pPr>
        <w:spacing w:before="240" w:after="240"/>
        <w:rPr>
          <w:b/>
        </w:rPr>
      </w:pPr>
      <w:r>
        <w:rPr>
          <w:b/>
          <w:rtl w:val="0"/>
        </w:rPr>
        <w:t>1. What will be the output of the following Python code?</w:t>
      </w:r>
    </w:p>
    <w:p w14:paraId="00000005">
      <w:pPr>
        <w:spacing w:before="240" w:after="240"/>
        <w:rPr>
          <w:b/>
        </w:rPr>
      </w:pPr>
      <w:r>
        <w:rPr>
          <w:b/>
        </w:rPr>
        <w:drawing>
          <wp:inline distT="114300" distB="114300" distL="114300" distR="114300">
            <wp:extent cx="3009900" cy="5429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spacing w:before="240" w:after="240"/>
      </w:pPr>
    </w:p>
    <w:p w14:paraId="00000007">
      <w:pPr>
        <w:numPr>
          <w:ilvl w:val="0"/>
          <w:numId w:val="1"/>
        </w:numPr>
        <w:spacing w:before="240" w:after="0"/>
        <w:ind w:left="720" w:hanging="360"/>
      </w:pPr>
      <w:r>
        <w:rPr>
          <w:rtl w:val="0"/>
        </w:rPr>
        <w:t>A) [10, 20, 30, 40]</w:t>
      </w:r>
    </w:p>
    <w:p w14:paraId="00000008">
      <w:pPr>
        <w:numPr>
          <w:ilvl w:val="0"/>
          <w:numId w:val="1"/>
        </w:numPr>
        <w:spacing w:before="0" w:after="0"/>
        <w:ind w:left="720" w:hanging="360"/>
      </w:pPr>
      <w:r>
        <w:rPr>
          <w:rtl w:val="0"/>
        </w:rPr>
        <w:t>B) [20, 30, 40]</w:t>
      </w:r>
    </w:p>
    <w:p w14:paraId="00000009">
      <w:pPr>
        <w:numPr>
          <w:ilvl w:val="0"/>
          <w:numId w:val="1"/>
        </w:numPr>
        <w:spacing w:before="0" w:after="0"/>
        <w:ind w:left="720" w:hanging="360"/>
      </w:pPr>
      <w:r>
        <w:rPr>
          <w:rtl w:val="0"/>
        </w:rPr>
        <w:t>C) [30, 40, 50]</w:t>
      </w:r>
    </w:p>
    <w:p w14:paraId="0000000A">
      <w:pPr>
        <w:numPr>
          <w:ilvl w:val="0"/>
          <w:numId w:val="1"/>
        </w:numPr>
        <w:spacing w:before="0" w:after="240"/>
        <w:ind w:left="720" w:hanging="360"/>
      </w:pPr>
      <w:r>
        <w:rPr>
          <w:rtl w:val="0"/>
        </w:rPr>
        <w:t>D) [20, 30, 40, 50]</w:t>
      </w:r>
    </w:p>
    <w:p w14:paraId="1F4AE85A">
      <w:pPr>
        <w:numPr>
          <w:numId w:val="0"/>
        </w:numPr>
        <w:spacing w:before="0" w:after="240"/>
        <w:rPr>
          <w:rtl w:val="0"/>
        </w:rPr>
      </w:pPr>
    </w:p>
    <w:p w14:paraId="363E8B88">
      <w:pPr>
        <w:numPr>
          <w:numId w:val="0"/>
        </w:numPr>
        <w:spacing w:before="0" w:after="240"/>
        <w:rPr>
          <w:rtl w:val="0"/>
        </w:rPr>
      </w:pPr>
    </w:p>
    <w:p w14:paraId="0000000B">
      <w:pPr>
        <w:spacing w:before="240" w:after="240"/>
        <w:ind w:left="0" w:firstLine="0"/>
        <w:rPr>
          <w:b/>
          <w:highlight w:val="green"/>
        </w:rPr>
      </w:pPr>
      <w:r>
        <w:rPr>
          <w:b/>
          <w:highlight w:val="green"/>
          <w:rtl w:val="0"/>
        </w:rPr>
        <w:t>Answer: B) [20, 30, 40]</w:t>
      </w:r>
    </w:p>
    <w:p w14:paraId="0000000C">
      <w:pPr>
        <w:spacing w:before="240" w:after="240"/>
        <w:rPr>
          <w:b/>
        </w:rPr>
      </w:pPr>
    </w:p>
    <w:p w14:paraId="0000000D">
      <w:pPr>
        <w:spacing w:before="240" w:after="240"/>
        <w:rPr>
          <w:b/>
        </w:rPr>
      </w:pPr>
      <w:r>
        <w:rPr>
          <w:b/>
          <w:rtl w:val="0"/>
        </w:rPr>
        <w:t>2. What will the following code return?</w:t>
      </w:r>
    </w:p>
    <w:p w14:paraId="0000000E">
      <w:r>
        <w:drawing>
          <wp:inline distT="114300" distB="114300" distL="114300" distR="114300">
            <wp:extent cx="3505200" cy="5429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/>
    <w:p w14:paraId="00000010">
      <w:r>
        <w:rPr>
          <w:rtl w:val="0"/>
        </w:rPr>
        <w:t>A) KeyError</w:t>
      </w:r>
    </w:p>
    <w:p w14:paraId="00000011">
      <w:r>
        <w:rPr>
          <w:rtl w:val="0"/>
        </w:rPr>
        <w:t>B) None</w:t>
      </w:r>
    </w:p>
    <w:p w14:paraId="00000012">
      <w:r>
        <w:rPr>
          <w:rtl w:val="0"/>
        </w:rPr>
        <w:t>C) 'Not Found'</w:t>
      </w:r>
    </w:p>
    <w:p w14:paraId="00000013">
      <w:pPr>
        <w:rPr>
          <w:rtl w:val="0"/>
        </w:rPr>
      </w:pPr>
      <w:r>
        <w:rPr>
          <w:rtl w:val="0"/>
        </w:rPr>
        <w:t>D) 3</w:t>
      </w:r>
    </w:p>
    <w:p w14:paraId="674F34A4">
      <w:pPr>
        <w:rPr>
          <w:rtl w:val="0"/>
        </w:rPr>
      </w:pPr>
    </w:p>
    <w:p w14:paraId="0536AA82">
      <w:pPr>
        <w:rPr>
          <w:rtl w:val="0"/>
        </w:rPr>
      </w:pPr>
    </w:p>
    <w:p w14:paraId="508A6453">
      <w:pPr>
        <w:rPr>
          <w:rtl w:val="0"/>
        </w:rPr>
      </w:pPr>
    </w:p>
    <w:p w14:paraId="5E6EC1BE">
      <w:pPr>
        <w:rPr>
          <w:rtl w:val="0"/>
        </w:rPr>
      </w:pPr>
    </w:p>
    <w:p w14:paraId="00000014">
      <w:pPr>
        <w:rPr>
          <w:highlight w:val="green"/>
        </w:rPr>
      </w:pPr>
      <w:r>
        <w:rPr>
          <w:b/>
          <w:highlight w:val="green"/>
          <w:rtl w:val="0"/>
        </w:rPr>
        <w:t>Answer</w:t>
      </w:r>
      <w:r>
        <w:rPr>
          <w:highlight w:val="green"/>
          <w:rtl w:val="0"/>
        </w:rPr>
        <w:t>: C) 'Not Found'</w:t>
      </w:r>
    </w:p>
    <w:p w14:paraId="00000015"/>
    <w:p w14:paraId="00000016"/>
    <w:p w14:paraId="752600A8">
      <w:pPr>
        <w:rPr>
          <w:rtl w:val="0"/>
        </w:rPr>
      </w:pPr>
    </w:p>
    <w:p w14:paraId="5C066C77">
      <w:pPr>
        <w:rPr>
          <w:rtl w:val="0"/>
        </w:rPr>
      </w:pPr>
    </w:p>
    <w:p w14:paraId="7120B4F3">
      <w:pPr>
        <w:rPr>
          <w:rtl w:val="0"/>
        </w:rPr>
      </w:pPr>
    </w:p>
    <w:p w14:paraId="26C0F084">
      <w:pPr>
        <w:rPr>
          <w:rtl w:val="0"/>
        </w:rPr>
      </w:pPr>
    </w:p>
    <w:p w14:paraId="00000017">
      <w:r>
        <w:rPr>
          <w:rtl w:val="0"/>
        </w:rPr>
        <w:t xml:space="preserve">3. Which of the following is a valid way to slice a list </w:t>
      </w:r>
      <w:r>
        <w:rPr>
          <w:rFonts w:ascii="Roboto Mono" w:hAnsi="Roboto Mono" w:eastAsia="Roboto Mono" w:cs="Roboto Mono"/>
          <w:color w:val="188038"/>
          <w:rtl w:val="0"/>
        </w:rPr>
        <w:t>nums</w:t>
      </w:r>
      <w:r>
        <w:rPr>
          <w:rtl w:val="0"/>
        </w:rPr>
        <w:t xml:space="preserve"> to get every other element starting from the first element?</w:t>
      </w:r>
    </w:p>
    <w:p w14:paraId="00000018">
      <w:pPr>
        <w:numPr>
          <w:ilvl w:val="0"/>
          <w:numId w:val="2"/>
        </w:numPr>
        <w:spacing w:before="240" w:after="0"/>
        <w:ind w:left="720" w:hanging="360"/>
      </w:pPr>
      <w:r>
        <w:rPr>
          <w:rtl w:val="0"/>
        </w:rPr>
        <w:t xml:space="preserve">A) </w:t>
      </w:r>
      <w:r>
        <w:rPr>
          <w:rFonts w:ascii="Roboto Mono" w:hAnsi="Roboto Mono" w:eastAsia="Roboto Mono" w:cs="Roboto Mono"/>
          <w:color w:val="188038"/>
          <w:rtl w:val="0"/>
        </w:rPr>
        <w:t>nums[0:len(nums):2]</w:t>
      </w:r>
    </w:p>
    <w:p w14:paraId="00000019">
      <w:pPr>
        <w:numPr>
          <w:ilvl w:val="0"/>
          <w:numId w:val="2"/>
        </w:numPr>
        <w:spacing w:before="0" w:after="0"/>
        <w:ind w:left="720" w:hanging="360"/>
      </w:pPr>
      <w:r>
        <w:rPr>
          <w:rtl w:val="0"/>
        </w:rPr>
        <w:t xml:space="preserve">B) </w:t>
      </w:r>
      <w:r>
        <w:rPr>
          <w:rFonts w:ascii="Roboto Mono" w:hAnsi="Roboto Mono" w:eastAsia="Roboto Mono" w:cs="Roboto Mono"/>
          <w:color w:val="188038"/>
          <w:rtl w:val="0"/>
        </w:rPr>
        <w:t>nums[1:]</w:t>
      </w:r>
    </w:p>
    <w:p w14:paraId="0000001A">
      <w:pPr>
        <w:numPr>
          <w:ilvl w:val="0"/>
          <w:numId w:val="2"/>
        </w:numPr>
        <w:spacing w:before="0" w:after="0"/>
        <w:ind w:left="720" w:hanging="360"/>
      </w:pPr>
      <w:r>
        <w:rPr>
          <w:rtl w:val="0"/>
        </w:rPr>
        <w:t xml:space="preserve">C) </w:t>
      </w:r>
      <w:r>
        <w:rPr>
          <w:rFonts w:ascii="Roboto Mono" w:hAnsi="Roboto Mono" w:eastAsia="Roboto Mono" w:cs="Roboto Mono"/>
          <w:color w:val="188038"/>
          <w:rtl w:val="0"/>
        </w:rPr>
        <w:t>nums[::-1]</w:t>
      </w:r>
    </w:p>
    <w:p w14:paraId="0000001B">
      <w:pPr>
        <w:numPr>
          <w:ilvl w:val="0"/>
          <w:numId w:val="2"/>
        </w:numPr>
        <w:spacing w:before="0" w:after="240"/>
        <w:ind w:left="720" w:hanging="360"/>
      </w:pPr>
      <w:r>
        <w:rPr>
          <w:rtl w:val="0"/>
        </w:rPr>
        <w:t xml:space="preserve">D) </w:t>
      </w:r>
      <w:r>
        <w:rPr>
          <w:rFonts w:ascii="Roboto Mono" w:hAnsi="Roboto Mono" w:eastAsia="Roboto Mono" w:cs="Roboto Mono"/>
          <w:color w:val="188038"/>
          <w:rtl w:val="0"/>
        </w:rPr>
        <w:t>nums[::3]</w:t>
      </w:r>
    </w:p>
    <w:p w14:paraId="413C8215">
      <w:pPr>
        <w:spacing w:before="240" w:after="240"/>
        <w:ind w:left="0" w:firstLine="0"/>
        <w:rPr>
          <w:b/>
          <w:rtl w:val="0"/>
        </w:rPr>
      </w:pPr>
    </w:p>
    <w:p w14:paraId="607E52B6">
      <w:pPr>
        <w:spacing w:before="240" w:after="240"/>
        <w:ind w:left="0" w:firstLine="0"/>
        <w:rPr>
          <w:b/>
          <w:rtl w:val="0"/>
        </w:rPr>
      </w:pPr>
    </w:p>
    <w:p w14:paraId="0000001C">
      <w:pPr>
        <w:spacing w:before="240" w:after="240"/>
        <w:ind w:left="0" w:firstLine="0"/>
        <w:rPr>
          <w:rFonts w:ascii="Roboto Mono" w:hAnsi="Roboto Mono" w:eastAsia="Roboto Mono" w:cs="Roboto Mono"/>
          <w:color w:val="188038"/>
        </w:rPr>
      </w:pPr>
      <w:r>
        <w:rPr>
          <w:b/>
          <w:rtl w:val="0"/>
        </w:rPr>
        <w:t>Answer</w:t>
      </w:r>
      <w:r>
        <w:rPr>
          <w:rtl w:val="0"/>
        </w:rPr>
        <w:t xml:space="preserve">: A) </w:t>
      </w:r>
      <w:r>
        <w:rPr>
          <w:rFonts w:ascii="Roboto Mono" w:hAnsi="Roboto Mono" w:eastAsia="Roboto Mono" w:cs="Roboto Mono"/>
          <w:color w:val="188038"/>
          <w:rtl w:val="0"/>
        </w:rPr>
        <w:t>nums[0:len(nums):2]</w:t>
      </w:r>
    </w:p>
    <w:p w14:paraId="0000001D">
      <w:pPr>
        <w:spacing w:before="240" w:after="240"/>
        <w:ind w:left="0" w:firstLine="0"/>
        <w:rPr>
          <w:rFonts w:ascii="Roboto Mono" w:hAnsi="Roboto Mono" w:eastAsia="Roboto Mono" w:cs="Roboto Mono"/>
          <w:color w:val="188038"/>
        </w:rPr>
      </w:pPr>
    </w:p>
    <w:p w14:paraId="0000001E">
      <w:pPr>
        <w:spacing w:before="240" w:after="240"/>
        <w:rPr>
          <w:rFonts w:ascii="Roboto Mono" w:hAnsi="Roboto Mono" w:eastAsia="Roboto Mono" w:cs="Roboto Mono"/>
          <w:b/>
        </w:rPr>
      </w:pPr>
      <w:r>
        <w:rPr>
          <w:rFonts w:ascii="Roboto Mono" w:hAnsi="Roboto Mono" w:eastAsia="Roboto Mono" w:cs="Roboto Mono"/>
          <w:b/>
          <w:rtl w:val="0"/>
        </w:rPr>
        <w:t>4. Which of the following statements about tuples is correct?</w:t>
      </w:r>
    </w:p>
    <w:p w14:paraId="0000001F">
      <w:pPr>
        <w:numPr>
          <w:ilvl w:val="0"/>
          <w:numId w:val="3"/>
        </w:numPr>
        <w:spacing w:before="240" w:after="0"/>
        <w:ind w:left="720" w:hanging="360"/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rtl w:val="0"/>
        </w:rPr>
        <w:t>A) Tuples are mutable</w:t>
      </w:r>
    </w:p>
    <w:p w14:paraId="00000020">
      <w:pPr>
        <w:numPr>
          <w:ilvl w:val="0"/>
          <w:numId w:val="3"/>
        </w:numPr>
        <w:spacing w:before="0" w:after="0"/>
        <w:ind w:left="720" w:hanging="360"/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rtl w:val="0"/>
        </w:rPr>
        <w:t>B) Tuples can contain duplicate elements</w:t>
      </w:r>
    </w:p>
    <w:p w14:paraId="00000021">
      <w:pPr>
        <w:numPr>
          <w:ilvl w:val="0"/>
          <w:numId w:val="3"/>
        </w:numPr>
        <w:spacing w:before="0" w:after="0"/>
        <w:ind w:left="720" w:hanging="360"/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rtl w:val="0"/>
        </w:rPr>
        <w:t>C) Tuples do not allow indexing</w:t>
      </w:r>
    </w:p>
    <w:p w14:paraId="00000022">
      <w:pPr>
        <w:numPr>
          <w:ilvl w:val="0"/>
          <w:numId w:val="3"/>
        </w:numPr>
        <w:spacing w:before="0" w:after="240"/>
        <w:ind w:left="720" w:hanging="360"/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rtl w:val="0"/>
        </w:rPr>
        <w:t>D) Tuples cannot be nested</w:t>
      </w:r>
    </w:p>
    <w:p w14:paraId="054DF203">
      <w:pPr>
        <w:numPr>
          <w:numId w:val="0"/>
        </w:numPr>
        <w:spacing w:before="0" w:after="240"/>
        <w:ind w:left="360" w:leftChars="0"/>
        <w:rPr>
          <w:rFonts w:ascii="Roboto Mono" w:hAnsi="Roboto Mono" w:eastAsia="Roboto Mono" w:cs="Roboto Mono"/>
          <w:rtl w:val="0"/>
        </w:rPr>
      </w:pPr>
    </w:p>
    <w:p w14:paraId="2FBA2470">
      <w:pPr>
        <w:numPr>
          <w:numId w:val="0"/>
        </w:numPr>
        <w:spacing w:before="0" w:after="240"/>
        <w:ind w:left="360" w:leftChars="0"/>
        <w:rPr>
          <w:rFonts w:ascii="Roboto Mono" w:hAnsi="Roboto Mono" w:eastAsia="Roboto Mono" w:cs="Roboto Mono"/>
          <w:rtl w:val="0"/>
        </w:rPr>
      </w:pPr>
    </w:p>
    <w:p w14:paraId="2F52F3B4">
      <w:pPr>
        <w:numPr>
          <w:numId w:val="0"/>
        </w:numPr>
        <w:spacing w:before="0" w:after="240"/>
        <w:ind w:left="360" w:leftChars="0"/>
        <w:rPr>
          <w:rFonts w:ascii="Roboto Mono" w:hAnsi="Roboto Mono" w:eastAsia="Roboto Mono" w:cs="Roboto Mono"/>
          <w:rtl w:val="0"/>
        </w:rPr>
      </w:pPr>
    </w:p>
    <w:p w14:paraId="00000023">
      <w:pPr>
        <w:spacing w:before="240" w:after="240"/>
        <w:ind w:left="0" w:firstLine="0"/>
        <w:rPr>
          <w:rFonts w:ascii="Roboto Mono" w:hAnsi="Roboto Mono" w:eastAsia="Roboto Mono" w:cs="Roboto Mono"/>
          <w:highlight w:val="green"/>
        </w:rPr>
      </w:pPr>
      <w:r>
        <w:rPr>
          <w:rFonts w:ascii="Roboto Mono" w:hAnsi="Roboto Mono" w:eastAsia="Roboto Mono" w:cs="Roboto Mono"/>
          <w:b/>
          <w:highlight w:val="green"/>
          <w:rtl w:val="0"/>
        </w:rPr>
        <w:t>Answer</w:t>
      </w:r>
      <w:r>
        <w:rPr>
          <w:rFonts w:ascii="Roboto Mono" w:hAnsi="Roboto Mono" w:eastAsia="Roboto Mono" w:cs="Roboto Mono"/>
          <w:highlight w:val="green"/>
          <w:rtl w:val="0"/>
        </w:rPr>
        <w:t>: B) Tuples can contain duplicate elements</w:t>
      </w:r>
    </w:p>
    <w:p w14:paraId="00000024">
      <w:pPr>
        <w:spacing w:before="240" w:after="240"/>
        <w:ind w:left="0" w:firstLine="0"/>
        <w:rPr>
          <w:rFonts w:ascii="Roboto Mono" w:hAnsi="Roboto Mono" w:eastAsia="Roboto Mono" w:cs="Roboto Mono"/>
        </w:rPr>
      </w:pPr>
    </w:p>
    <w:p w14:paraId="00000025"/>
    <w:p w14:paraId="00000026">
      <w:pPr>
        <w:rPr>
          <w:b/>
        </w:rPr>
      </w:pPr>
      <w:r>
        <w:rPr>
          <w:rtl w:val="0"/>
        </w:rPr>
        <w:t xml:space="preserve">5. </w:t>
      </w:r>
      <w:r>
        <w:rPr>
          <w:b/>
          <w:rtl w:val="0"/>
        </w:rPr>
        <w:t>What will be the output of the following code?</w:t>
      </w:r>
    </w:p>
    <w:p w14:paraId="00000027">
      <w:r>
        <w:drawing>
          <wp:inline distT="114300" distB="114300" distL="114300" distR="114300">
            <wp:extent cx="1971675" cy="1066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>
      <w:r>
        <w:rPr>
          <w:rtl w:val="0"/>
        </w:rPr>
        <w:tab/>
      </w:r>
    </w:p>
    <w:p w14:paraId="00000029">
      <w:pPr>
        <w:spacing w:before="240" w:after="240"/>
      </w:pPr>
      <w:r>
        <w:rPr>
          <w:rtl w:val="0"/>
        </w:rPr>
        <w:t>A) True</w:t>
      </w:r>
    </w:p>
    <w:p w14:paraId="0000002A">
      <w:pPr>
        <w:spacing w:before="240" w:after="240"/>
      </w:pPr>
      <w:r>
        <w:rPr>
          <w:rtl w:val="0"/>
        </w:rPr>
        <w:t>B) False</w:t>
      </w:r>
    </w:p>
    <w:p w14:paraId="0000002B">
      <w:pPr>
        <w:spacing w:before="240" w:after="240"/>
      </w:pPr>
      <w:r>
        <w:rPr>
          <w:rtl w:val="0"/>
        </w:rPr>
        <w:t>C) SyntaxError</w:t>
      </w:r>
    </w:p>
    <w:p w14:paraId="0000002C">
      <w:pPr>
        <w:spacing w:before="240" w:after="240"/>
      </w:pPr>
      <w:r>
        <w:rPr>
          <w:rtl w:val="0"/>
        </w:rPr>
        <w:t>D) Nothing</w:t>
      </w:r>
    </w:p>
    <w:p w14:paraId="0000002D">
      <w:pPr>
        <w:spacing w:before="240" w:after="240"/>
        <w:rPr>
          <w:highlight w:val="green"/>
        </w:rPr>
      </w:pPr>
      <w:r>
        <w:rPr>
          <w:b/>
          <w:highlight w:val="green"/>
          <w:rtl w:val="0"/>
        </w:rPr>
        <w:t>Answer</w:t>
      </w:r>
      <w:r>
        <w:rPr>
          <w:highlight w:val="green"/>
          <w:rtl w:val="0"/>
        </w:rPr>
        <w:t>: C) SyntaxError</w:t>
      </w:r>
    </w:p>
    <w:p w14:paraId="0000002E">
      <w:pPr>
        <w:spacing w:before="240" w:after="240"/>
        <w:ind w:left="0" w:firstLine="0"/>
      </w:pPr>
    </w:p>
    <w:p w14:paraId="0000002F"/>
    <w:p w14:paraId="00000030"/>
    <w:p w14:paraId="00000031"/>
    <w:p w14:paraId="00000032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Robot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7C365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2">
    <w:name w:val="Table Normal1"/>
    <w:qFormat/>
    <w:uiPriority w:val="0"/>
  </w:style>
  <w:style w:type="table" w:customStyle="1" w:styleId="13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HZ8lF6FNK+/RPtfQiypQ4ycEFw==">CgMxLjA4AHIhMUM2SVR6dlVBR2k4RmxLeFNEelNYN1AtVThDM0RNa0lK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2025-12-12T15:53:21Z</dcterms:created>
  <dc:creator>USER</dc:creator>
  <cp:lastModifiedBy>USER</cp:lastModifiedBy>
  <dcterms:modified xsi:type="dcterms:W3CDTF">2025-12-12T15:54:19Z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839DCC6D6B1945DFB7CA4617F310BAC1_12</vt:lpwstr>
  </property>
</Properties>
</file>